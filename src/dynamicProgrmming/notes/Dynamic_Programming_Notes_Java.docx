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016E6">
      <w:pPr>
        <w:spacing w:before="1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43B53"/>
          <w:sz w:val="58"/>
        </w:rPr>
        <w:t>DYNAMIC PROGRAMMING</w:t>
      </w:r>
    </w:p>
    <w:p w14:paraId="0FA062D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563A6"/>
          <w:sz w:val="34"/>
        </w:rPr>
        <w:t>Complete Beginner's Notes in Java</w:t>
      </w:r>
    </w:p>
    <w:p w14:paraId="330C507E">
      <w:pPr>
        <w:spacing w:before="3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Concepts • Patterns • Worked Examples • Complexity • Practice Roadmap</w:t>
      </w:r>
    </w:p>
    <w:p w14:paraId="7CCB6A56">
      <w:pPr>
        <w:spacing w:before="2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52606D"/>
        </w:rPr>
        <w:t>Prepared for DSA and coding-round preparation</w:t>
      </w:r>
    </w:p>
    <w:p w14:paraId="229F0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0A64FD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What Is Dynamic Programming?</w:t>
      </w:r>
    </w:p>
    <w:p w14:paraId="134D2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 Programming (DP) is an algorithm-design technique that solves a problem by breaking it into smaller subproblems and storing their answers so repeated work can be avoided.</w:t>
      </w:r>
    </w:p>
    <w:p w14:paraId="0F28CB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central idea: calculate a subproblem once, remember its result, and reuse it.</w:t>
      </w:r>
    </w:p>
    <w:p w14:paraId="3670331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DP is useful</w:t>
      </w:r>
    </w:p>
    <w:p w14:paraId="7F2EDBC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Plain recursion can solve the same subproblem many times.</w:t>
      </w:r>
    </w:p>
    <w:p w14:paraId="06FE869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Memoization stores results during recursive execution.</w:t>
      </w:r>
    </w:p>
    <w:p w14:paraId="3697E72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Tabulation builds results iteratively from smaller states to larger states.</w:t>
      </w:r>
    </w:p>
    <w:p w14:paraId="385B5C9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DP often reduces exponential-time recursive solutions to polynomial time.</w:t>
      </w:r>
    </w:p>
    <w:p w14:paraId="0DB853D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Two common DP properties</w:t>
      </w:r>
    </w:p>
    <w:p w14:paraId="23C2D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Overlapping subproblems: the same smaller problem appears repeatedly.</w:t>
      </w:r>
    </w:p>
    <w:p w14:paraId="4EAC7E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Optimal substructure: a larger answer can be constructed from answers to smaller problems.</w:t>
      </w:r>
    </w:p>
    <w:p w14:paraId="2C8BE5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are common indicators, not a rule that every recursive problem should use DP.</w:t>
      </w:r>
    </w:p>
    <w:p w14:paraId="4B2AA7F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Recursion vs Memoization vs Tabulation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F0DBFF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91F51B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Approach</w:t>
            </w:r>
          </w:p>
        </w:tc>
        <w:tc>
          <w:tcPr>
            <w:tcW w:w="3312" w:type="dxa"/>
          </w:tcPr>
          <w:p w14:paraId="1E83BFF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Idea</w:t>
            </w:r>
          </w:p>
        </w:tc>
        <w:tc>
          <w:tcPr>
            <w:tcW w:w="3312" w:type="dxa"/>
          </w:tcPr>
          <w:p w14:paraId="1425B1F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Typical Fibonacci time</w:t>
            </w:r>
          </w:p>
        </w:tc>
      </w:tr>
      <w:tr w14:paraId="4B2B00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B625BF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Plain recursion</w:t>
            </w:r>
          </w:p>
        </w:tc>
        <w:tc>
          <w:tcPr>
            <w:tcW w:w="3312" w:type="dxa"/>
          </w:tcPr>
          <w:p w14:paraId="5EA07ED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Recompute subproblems</w:t>
            </w:r>
          </w:p>
        </w:tc>
        <w:tc>
          <w:tcPr>
            <w:tcW w:w="3312" w:type="dxa"/>
          </w:tcPr>
          <w:p w14:paraId="025CF4C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O(2^n)</w:t>
            </w:r>
          </w:p>
        </w:tc>
      </w:tr>
      <w:tr w14:paraId="46A21B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08BBAC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Memoization</w:t>
            </w:r>
          </w:p>
        </w:tc>
        <w:tc>
          <w:tcPr>
            <w:tcW w:w="3312" w:type="dxa"/>
          </w:tcPr>
          <w:p w14:paraId="51E8D00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Recursion + cache</w:t>
            </w:r>
          </w:p>
        </w:tc>
        <w:tc>
          <w:tcPr>
            <w:tcW w:w="3312" w:type="dxa"/>
          </w:tcPr>
          <w:p w14:paraId="77685F6A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O(n)</w:t>
            </w:r>
          </w:p>
        </w:tc>
      </w:tr>
      <w:tr w14:paraId="1B479A1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475625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Tabulation</w:t>
            </w:r>
          </w:p>
        </w:tc>
        <w:tc>
          <w:tcPr>
            <w:tcW w:w="3312" w:type="dxa"/>
          </w:tcPr>
          <w:p w14:paraId="690A86A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Iterative table filling</w:t>
            </w:r>
          </w:p>
        </w:tc>
        <w:tc>
          <w:tcPr>
            <w:tcW w:w="3312" w:type="dxa"/>
          </w:tcPr>
          <w:p w14:paraId="239CB9A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O(n)</w:t>
            </w:r>
          </w:p>
        </w:tc>
      </w:tr>
      <w:tr w14:paraId="1817810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24A478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Space-optimized DP</w:t>
            </w:r>
          </w:p>
        </w:tc>
        <w:tc>
          <w:tcPr>
            <w:tcW w:w="3312" w:type="dxa"/>
          </w:tcPr>
          <w:p w14:paraId="3E1C398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Keep only needed previous states</w:t>
            </w:r>
          </w:p>
        </w:tc>
        <w:tc>
          <w:tcPr>
            <w:tcW w:w="3312" w:type="dxa"/>
          </w:tcPr>
          <w:p w14:paraId="241A184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O(n) time, O(1) space</w:t>
            </w:r>
          </w:p>
        </w:tc>
      </w:tr>
    </w:tbl>
    <w:p w14:paraId="30DE555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The DP Problem-Solving Framework</w:t>
      </w:r>
    </w:p>
    <w:p w14:paraId="7C8541D0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 the state: explain exactly what dp[i] or dp[i][j] means.</w:t>
      </w:r>
    </w:p>
    <w:p w14:paraId="4900B903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the transition: express the current state using smaller states.</w:t>
      </w:r>
    </w:p>
    <w:p w14:paraId="264EF26A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base cases: identify states whose answers are already known.</w:t>
      </w:r>
    </w:p>
    <w:p w14:paraId="1E4A1FD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Choose an evaluation strategy: memoization (top-down) or tabulation (bottom-up).</w:t>
      </w:r>
    </w:p>
    <w:p w14:paraId="0883522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the required state and analyze time and space complexity.</w:t>
      </w:r>
    </w:p>
    <w:p w14:paraId="6D9B7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Useful habit: write the meaning of every DP array before writing code.</w:t>
      </w:r>
    </w:p>
    <w:p w14:paraId="13BBBF3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Fibonacci: The First DP Example</w:t>
      </w:r>
    </w:p>
    <w:p w14:paraId="10B3DA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Definition: F(0) = 0, F(1) = 1, and F(n) = F(n - 1) + F(n - 2) for n &gt;= 2.</w:t>
      </w:r>
    </w:p>
    <w:p w14:paraId="009CE22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Plain recursion</w:t>
      </w:r>
    </w:p>
    <w:p w14:paraId="0CF374BD">
      <w:pPr>
        <w:shd w:val="clear" w:fill="F3F6F9"/>
        <w:spacing w:before="80" w:after="160"/>
        <w:ind w:left="259" w:right="1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7"/>
          <w:sz w:val="18"/>
        </w:rPr>
        <w:t>static int fib(int n)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if (n &lt;= 1)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return n;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return fib(n - 1) + fib(n - 2);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}</w:t>
      </w:r>
    </w:p>
    <w:p w14:paraId="2451D6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easy to understand but repeats calculations. Its time is exponential, commonly bounded as O(2^n).</w:t>
      </w:r>
    </w:p>
    <w:p w14:paraId="7164B9E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Memoization (top-down)</w:t>
      </w:r>
    </w:p>
    <w:p w14:paraId="05314BCE">
      <w:pPr>
        <w:shd w:val="clear" w:fill="F3F6F9"/>
        <w:spacing w:before="80" w:after="160"/>
        <w:ind w:left="259" w:right="1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7"/>
          <w:sz w:val="18"/>
        </w:rPr>
        <w:t>import java.util.Arrays;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static int fibMemo(int n, int[] dp)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if (n &lt;= 1)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return n;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// If already calculated, reuse the result.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if (dp[n] != -1)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return dp[n];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dp[n] = fibMemo(n - 1, dp) + fibMemo(n - 2, dp);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return dp[n];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// Example use: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int n = 5;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int[] dp = new int[n + 1];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Arrays.fill(dp, -1);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System.out.println(fibMemo(n, dp)); // 5</w:t>
      </w:r>
    </w:p>
    <w:p w14:paraId="60338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Time: O(n). Space: O(n) for the cache, plus O(n) recursion stack.</w:t>
      </w:r>
    </w:p>
    <w:p w14:paraId="49D97FC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Tabulation (bottom-up)</w:t>
      </w:r>
    </w:p>
    <w:p w14:paraId="3269DF1B">
      <w:pPr>
        <w:shd w:val="clear" w:fill="F3F6F9"/>
        <w:spacing w:before="80" w:after="160"/>
        <w:ind w:left="259" w:right="1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7"/>
          <w:sz w:val="18"/>
        </w:rPr>
        <w:t>static int fibTab(int n)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if (n &lt;= 1)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return n;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int[] dp = new int[n + 1];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dp[0] = 0;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dp[1] = 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for (int i = 2; i &lt;= n; i++)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dp[i] = dp[i - 1] + dp[i - 2];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return dp[n];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}</w:t>
      </w:r>
    </w:p>
    <w:p w14:paraId="27B9F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Time: O(n). Space: O(n) for the DP array.</w:t>
      </w:r>
    </w:p>
    <w:p w14:paraId="18383A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Space optimization</w:t>
      </w:r>
    </w:p>
    <w:p w14:paraId="6B73C8B2">
      <w:pPr>
        <w:shd w:val="clear" w:fill="F3F6F9"/>
        <w:spacing w:before="80" w:after="160"/>
        <w:ind w:left="259" w:right="1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7"/>
          <w:sz w:val="18"/>
        </w:rPr>
        <w:t>static int fibOptimized(int n)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if (n &lt;= 1)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return n;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int prev2 = 0;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int prev1 = 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for (int i = 2; i &lt;= n; i++)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int current = prev1 + prev2;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prev2 = prev1;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prev1 = current;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return prev1;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}</w:t>
      </w:r>
    </w:p>
    <w:p w14:paraId="27EBB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Time: O(n). Extra space: O(1). Note: int overflows for sufficiently large Fibonacci values.</w:t>
      </w:r>
    </w:p>
    <w:p w14:paraId="6FDE79F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Worked Pattern: Climbing Stairs</w:t>
      </w:r>
    </w:p>
    <w:p w14:paraId="49EE71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 you can climb either 1 or 2 steps at a time. How many distinct ways can you reach step n?</w:t>
      </w:r>
    </w:p>
    <w:p w14:paraId="60D53EC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 and transition</w:t>
      </w:r>
    </w:p>
    <w:p w14:paraId="0C57A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dp[i] = number of ways to reach step i.</w:t>
      </w:r>
    </w:p>
    <w:p w14:paraId="5A38D6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reach step i, the previous step was either i - 1 or i - 2. Therefore:</w:t>
      </w:r>
    </w:p>
    <w:p w14:paraId="5AC1A58E">
      <w:pPr>
        <w:shd w:val="clear" w:fill="F3F6F9"/>
        <w:spacing w:before="80" w:after="160"/>
        <w:ind w:left="259" w:right="1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7"/>
          <w:sz w:val="18"/>
        </w:rPr>
        <w:t>dp[i] = dp[i - 1] + dp[i - 2]</w:t>
      </w:r>
    </w:p>
    <w:p w14:paraId="38B49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 cases: dp[0] = 1 (one way to stay at the starting position); dp[1] = 1.</w:t>
      </w:r>
    </w:p>
    <w:p w14:paraId="1BD5598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 solution</w:t>
      </w:r>
    </w:p>
    <w:p w14:paraId="0CFE4755">
      <w:pPr>
        <w:shd w:val="clear" w:fill="F3F6F9"/>
        <w:spacing w:before="80" w:after="160"/>
        <w:ind w:left="259" w:right="1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7"/>
          <w:sz w:val="18"/>
        </w:rPr>
        <w:t>static int climbStairs(int n)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if (n &lt;= 1)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return 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int prev2 = 1; // ways for step 0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int prev1 = 1; // ways for step 1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for (int step = 2; step &lt;= n; step++) {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int current = prev1 + prev2;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prev2 = prev1;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    prev1 = current;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}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 xml:space="preserve">    return prev1;</w:t>
      </w:r>
      <w:r>
        <w:rPr>
          <w:rFonts w:hint="default" w:ascii="Times New Roman" w:hAnsi="Times New Roman" w:cs="Times New Roman"/>
          <w:color w:val="1F2937"/>
          <w:sz w:val="18"/>
        </w:rPr>
        <w:br w:type="textWrapping"/>
      </w:r>
      <w:r>
        <w:rPr>
          <w:rFonts w:hint="default" w:ascii="Times New Roman" w:hAnsi="Times New Roman" w:cs="Times New Roman"/>
          <w:color w:val="1F2937"/>
          <w:sz w:val="18"/>
        </w:rPr>
        <w:t>}</w:t>
      </w:r>
    </w:p>
    <w:p w14:paraId="2BAB47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n = 3 gives 3 ways: 1+1+1, 1+2, and 2+1. Time O(n), extra space O(1).</w:t>
      </w:r>
    </w:p>
    <w:p w14:paraId="6313502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Common DP Patterns</w:t>
      </w:r>
    </w:p>
    <w:p w14:paraId="4F048F9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1D DP</w:t>
      </w:r>
    </w:p>
    <w:p w14:paraId="4365A8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Fibonacci, Climbing Stairs, Frog Jump, House Robber</w:t>
      </w:r>
    </w:p>
    <w:p w14:paraId="1A7E71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index or position; often depends on a few earlier states.</w:t>
      </w:r>
    </w:p>
    <w:p w14:paraId="2AE4517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DP</w:t>
      </w:r>
    </w:p>
    <w:p w14:paraId="4F9CF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Unique Paths, Minimum Path Sum, obstacle grids</w:t>
      </w:r>
    </w:p>
    <w:p w14:paraId="7FD1A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 often uses dp[row][col] and transitions from neighboring cells.</w:t>
      </w:r>
    </w:p>
    <w:p w14:paraId="32763CD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Knapsack / subset DP</w:t>
      </w:r>
    </w:p>
    <w:p w14:paraId="08690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0/1 Knapsack, Subset Sum, Equal Partition</w:t>
      </w:r>
    </w:p>
    <w:p w14:paraId="2AEBF5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each item, consider taking it or skipping it.</w:t>
      </w:r>
    </w:p>
    <w:p w14:paraId="4F49FFD6">
      <w:pPr>
        <w:rPr>
          <w:rFonts w:hint="default" w:ascii="Times New Roman" w:hAnsi="Times New Roman" w:cs="Times New Roman"/>
        </w:rPr>
      </w:pPr>
    </w:p>
    <w:p w14:paraId="5B4719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Coin Change</w:t>
      </w:r>
    </w:p>
    <w:p w14:paraId="765AB9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Minimum coins or number of combinations</w:t>
      </w:r>
    </w:p>
    <w:p w14:paraId="1C513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 may represent a target amount; define whether order matters.</w:t>
      </w:r>
    </w:p>
    <w:p w14:paraId="0CD9AB4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String DP</w:t>
      </w:r>
    </w:p>
    <w:p w14:paraId="4D9D30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Longest Common Subsequence, Edit Distance</w:t>
      </w:r>
    </w:p>
    <w:p w14:paraId="01D7D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Usually uses two indices, one for each string.</w:t>
      </w:r>
    </w:p>
    <w:p w14:paraId="4CC04E9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Sequence DP</w:t>
      </w:r>
    </w:p>
    <w:p w14:paraId="2B6EE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Longest Increasing Subsequence</w:t>
      </w:r>
    </w:p>
    <w:p w14:paraId="51294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Track a best answer ending at a particular index or use an optimized method.</w:t>
      </w:r>
    </w:p>
    <w:p w14:paraId="09E61EC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Interval DP</w:t>
      </w:r>
    </w:p>
    <w:p w14:paraId="05EB36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Matrix Chain Multiplication, palindrome partitioning</w:t>
      </w:r>
    </w:p>
    <w:p w14:paraId="2380E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Solve ranges [left, right] by trying split points.</w:t>
      </w:r>
    </w:p>
    <w:p w14:paraId="08DBEBA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Tree / bitmask DP</w:t>
      </w:r>
    </w:p>
    <w:p w14:paraId="1123F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 Tree DP, Traveling Salesperson variants</w:t>
      </w:r>
    </w:p>
    <w:p w14:paraId="46CCE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state definitions over subtrees or subsets.</w:t>
      </w:r>
    </w:p>
    <w:p w14:paraId="310AF08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How to Recognize a DP Problem</w:t>
      </w:r>
    </w:p>
    <w:p w14:paraId="5DAB397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problem asks for a number of ways, a minimum cost, a maximum score, or the best possible result.</w:t>
      </w:r>
    </w:p>
    <w:p w14:paraId="03C8ECE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same smaller state can be reached through different paths.</w:t>
      </w:r>
    </w:p>
    <w:p w14:paraId="2D41C31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choices can be expressed as a recurrence.</w:t>
      </w:r>
    </w:p>
    <w:p w14:paraId="5C500D7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Constraints make brute-force recursion too slow.</w:t>
      </w:r>
    </w:p>
    <w:p w14:paraId="24F6662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clear state can summarize all information needed for the remaining problem.</w:t>
      </w:r>
    </w:p>
    <w:p w14:paraId="302E0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Keywords are clues, not proof. Some counting problems use combinatorics, some optimization problems use greedy algorithms, and some recursive problems have no overlapping subproblems.</w:t>
      </w:r>
    </w:p>
    <w:p w14:paraId="5E8C3D1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Complexity Analysis</w:t>
      </w:r>
    </w:p>
    <w:p w14:paraId="74D38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useful first estimate is: number of distinct states × work performed per state.</w:t>
      </w:r>
    </w:p>
    <w:p w14:paraId="70216FA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Fibonacci: O(n) states × O(1) work per state = O(n) time.</w:t>
      </w:r>
    </w:p>
    <w:p w14:paraId="16A7ADF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basic grid DP with R rows and C columns usually has O(R × C) states and O(R × C) time if each state takes constant work.</w:t>
      </w:r>
    </w:p>
    <w:p w14:paraId="488CB15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two-string DP commonly has O(m × n) states; time and space depend on the transition and possible optimization.</w:t>
      </w:r>
    </w:p>
    <w:p w14:paraId="37BC9F5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Memoization uses storage for cached states and may also use a recursion stack.</w:t>
      </w:r>
    </w:p>
    <w:p w14:paraId="0574CD9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Tabulation avoids recursive stack usage, but may store a full table unless space-optimized.</w:t>
      </w:r>
    </w:p>
    <w:p w14:paraId="65E4389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Common Mistakes</w:t>
      </w:r>
    </w:p>
    <w:p w14:paraId="29475B4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defining what dp[i] means.</w:t>
      </w:r>
    </w:p>
    <w:p w14:paraId="4492BB4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incorrect base cases or mixing up whether dp[0] means an empty prefix or the first item.</w:t>
      </w:r>
    </w:p>
    <w:p w14:paraId="5952ED5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Accessing dp[i - 1] or dp[i - 2] before those states are initialized.</w:t>
      </w:r>
    </w:p>
    <w:p w14:paraId="1154EEE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-1 as an uncomputed marker when -1 could be a valid answer.</w:t>
      </w:r>
    </w:p>
    <w:p w14:paraId="064685D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Choosing the wrong loop direction in 0/1 Knapsack; descending iteration is typically needed for a one-dimensional 0/1 update.</w:t>
      </w:r>
    </w:p>
    <w:p w14:paraId="60D8C77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Confusing the number of ways with the minimum number of operations.</w:t>
      </w:r>
    </w:p>
    <w:p w14:paraId="01805D5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Ignoring integer overflow or using int when long may be needed.</w:t>
      </w:r>
    </w:p>
    <w:p w14:paraId="07B00DD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Trying to memorize code without understanding the state and transition.</w:t>
      </w:r>
    </w:p>
    <w:p w14:paraId="65BE750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DP vs Related Techniques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234CF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8299DB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Technique</w:t>
            </w:r>
          </w:p>
        </w:tc>
        <w:tc>
          <w:tcPr>
            <w:tcW w:w="3312" w:type="dxa"/>
          </w:tcPr>
          <w:p w14:paraId="40DEB72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Main idea</w:t>
            </w:r>
          </w:p>
        </w:tc>
        <w:tc>
          <w:tcPr>
            <w:tcW w:w="3312" w:type="dxa"/>
          </w:tcPr>
          <w:p w14:paraId="7320DD0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Example</w:t>
            </w:r>
          </w:p>
        </w:tc>
      </w:tr>
      <w:tr w14:paraId="0F764B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5A32E2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Recursion</w:t>
            </w:r>
          </w:p>
        </w:tc>
        <w:tc>
          <w:tcPr>
            <w:tcW w:w="3312" w:type="dxa"/>
          </w:tcPr>
          <w:p w14:paraId="5B4824B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Solve by calling smaller instances</w:t>
            </w:r>
          </w:p>
        </w:tc>
        <w:tc>
          <w:tcPr>
            <w:tcW w:w="3312" w:type="dxa"/>
          </w:tcPr>
          <w:p w14:paraId="2C539C0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Recursive Fibonacci</w:t>
            </w:r>
          </w:p>
        </w:tc>
      </w:tr>
      <w:tr w14:paraId="5EC8BC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BC3BA1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Backtracking</w:t>
            </w:r>
          </w:p>
        </w:tc>
        <w:tc>
          <w:tcPr>
            <w:tcW w:w="3312" w:type="dxa"/>
          </w:tcPr>
          <w:p w14:paraId="5B829F2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Explore choices and undo decisions</w:t>
            </w:r>
          </w:p>
        </w:tc>
        <w:tc>
          <w:tcPr>
            <w:tcW w:w="3312" w:type="dxa"/>
          </w:tcPr>
          <w:p w14:paraId="6628D44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Sudoku, Rat in a Maze</w:t>
            </w:r>
          </w:p>
        </w:tc>
      </w:tr>
      <w:tr w14:paraId="076C879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3E319F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Dynamic Programming</w:t>
            </w:r>
          </w:p>
        </w:tc>
        <w:tc>
          <w:tcPr>
            <w:tcW w:w="3312" w:type="dxa"/>
          </w:tcPr>
          <w:p w14:paraId="57642C27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Cache or tabulate repeated states</w:t>
            </w:r>
          </w:p>
        </w:tc>
        <w:tc>
          <w:tcPr>
            <w:tcW w:w="3312" w:type="dxa"/>
          </w:tcPr>
          <w:p w14:paraId="559D054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Climbing Stairs</w:t>
            </w:r>
          </w:p>
        </w:tc>
      </w:tr>
      <w:tr w14:paraId="1EE66C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7D76ED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Greedy</w:t>
            </w:r>
          </w:p>
        </w:tc>
        <w:tc>
          <w:tcPr>
            <w:tcW w:w="3312" w:type="dxa"/>
          </w:tcPr>
          <w:p w14:paraId="1B14576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Make a locally preferred choice with a correctness argument</w:t>
            </w:r>
          </w:p>
        </w:tc>
        <w:tc>
          <w:tcPr>
            <w:tcW w:w="3312" w:type="dxa"/>
          </w:tcPr>
          <w:p w14:paraId="1E56E09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Activity Selection</w:t>
            </w:r>
          </w:p>
        </w:tc>
      </w:tr>
    </w:tbl>
    <w:p w14:paraId="6FD5EAD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Beginner Practice Set</w:t>
      </w:r>
    </w:p>
    <w:p w14:paraId="6962984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1</w:t>
      </w:r>
    </w:p>
    <w:p w14:paraId="5C7227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Fibonacci Number; Climbing Stairs; Min Cost Climbing Stairs</w:t>
      </w:r>
    </w:p>
    <w:p w14:paraId="07EEEB5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2</w:t>
      </w:r>
    </w:p>
    <w:p w14:paraId="2CD71D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Frog Jump; House Robber; Unique Paths; Minimum Path Sum</w:t>
      </w:r>
    </w:p>
    <w:p w14:paraId="418E52A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3</w:t>
      </w:r>
    </w:p>
    <w:p w14:paraId="241E40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Subset Sum; Equal Partition; 0/1 Knapsack; Coin Change</w:t>
      </w:r>
    </w:p>
    <w:p w14:paraId="5C8E81C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4</w:t>
      </w:r>
    </w:p>
    <w:p w14:paraId="4EBC9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Longest Common Subsequence; Longest Increasing Subsequence; Edit Distance</w:t>
      </w:r>
    </w:p>
    <w:p w14:paraId="6D96D09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Suggested 12-Session Study Plan</w:t>
      </w:r>
    </w:p>
    <w:p w14:paraId="0B15B80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1: DP basics, Fibonacci recursion, memoization.</w:t>
      </w:r>
    </w:p>
    <w:p w14:paraId="652209AE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2: Tabulation, Climbing Stairs, space optimization.</w:t>
      </w:r>
    </w:p>
    <w:p w14:paraId="6AF8F260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3: Frog Jump and House Robber.</w:t>
      </w:r>
    </w:p>
    <w:p w14:paraId="065146CA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4: Grid DP and Unique Paths.</w:t>
      </w:r>
    </w:p>
    <w:p w14:paraId="15E6C7E2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5: Minimum Path Sum and obstacle grids.</w:t>
      </w:r>
    </w:p>
    <w:p w14:paraId="1F144270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6: 0/1 Knapsack.</w:t>
      </w:r>
    </w:p>
    <w:p w14:paraId="5130D10B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7: Subset Sum and Equal Partition.</w:t>
      </w:r>
    </w:p>
    <w:p w14:paraId="36258CAD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8: Coin Change.</w:t>
      </w:r>
    </w:p>
    <w:p w14:paraId="77DA5071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9: LCS and other string DP.</w:t>
      </w:r>
    </w:p>
    <w:p w14:paraId="6B6D6EE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10: LIS and mixed practice.</w:t>
      </w:r>
    </w:p>
    <w:p w14:paraId="6F7ECC2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11: Timed practice and complexity review.</w:t>
      </w:r>
    </w:p>
    <w:p w14:paraId="3583345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 12: Revise weak patterns and solve a mixed mock.</w:t>
      </w:r>
    </w:p>
    <w:p w14:paraId="5C8D7FB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Quick Revision Checklist</w:t>
      </w:r>
    </w:p>
    <w:p w14:paraId="45BD1C7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 state exactly what each DP cell represents?</w:t>
      </w:r>
    </w:p>
    <w:p w14:paraId="74544BD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 derive the transition from the choices available?</w:t>
      </w:r>
    </w:p>
    <w:p w14:paraId="1BD49D6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 all base cases correct?</w:t>
      </w:r>
    </w:p>
    <w:p w14:paraId="20085F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I know the evaluation order?</w:t>
      </w:r>
    </w:p>
    <w:p w14:paraId="2A6B4FB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 write memoized and tabulated Java versions?</w:t>
      </w:r>
    </w:p>
    <w:p w14:paraId="4AAF84B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 estimate time and space complexity?</w:t>
      </w:r>
    </w:p>
    <w:p w14:paraId="7A89FF7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 explain why DP is better than brute force for this problem?</w:t>
      </w:r>
    </w:p>
    <w:p w14:paraId="559092C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Have I checked boundaries and integer overflow?</w:t>
      </w:r>
    </w:p>
    <w:p w14:paraId="6396FE5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Day 1 Self-Test</w:t>
      </w:r>
    </w:p>
    <w:p w14:paraId="38559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Try these without looking at the solutions:</w:t>
      </w:r>
    </w:p>
    <w:p w14:paraId="48152F44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the recurrence relation for Climbing Stairs.</w:t>
      </w:r>
    </w:p>
    <w:p w14:paraId="50EC3B1B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Explain why plain recursive Fibonacci repeats work.</w:t>
      </w:r>
    </w:p>
    <w:p w14:paraId="072D2302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difference between memoization and tabulation?</w:t>
      </w:r>
    </w:p>
    <w:p w14:paraId="53C3BD03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Fibonacci, what does dp[i] represent?</w:t>
      </w:r>
    </w:p>
    <w:p w14:paraId="20CE2E63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 DP has n states and each state takes constant work, what is its time complexity?</w:t>
      </w:r>
    </w:p>
    <w:p w14:paraId="35766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Suggested answers: </w:t>
      </w:r>
    </w:p>
    <w:p w14:paraId="67F4A2A0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ways[i] = ways[i-1] + ways[i-2] for i &gt;= 2, with appropriate base cases. </w:t>
      </w:r>
    </w:p>
    <w:p w14:paraId="4543BCB1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Multiple call paths reach the same subproblem. </w:t>
      </w:r>
    </w:p>
    <w:p w14:paraId="1EBEFD54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Memoization is top-down recursion with caching; tabulation is bottom-up iteration. </w:t>
      </w:r>
    </w:p>
    <w:p w14:paraId="0D1CA100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The i-th Fibonacci number. </w:t>
      </w:r>
    </w:p>
    <w:p w14:paraId="36E8FC6A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O(n).</w:t>
      </w:r>
    </w:p>
    <w:sectPr>
      <w:footerReference r:id="rId5" w:type="default"/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D2A0F">
    <w:pPr>
      <w:pStyle w:val="18"/>
      <w:jc w:val="center"/>
    </w:pPr>
    <w:r>
      <w:rPr>
        <w:sz w:val="16"/>
      </w:rPr>
      <w:t>Dynamic Programming Notes  •  Java DSA</w:t>
    </w:r>
    <w:r>
      <w:t xml:space="preserve">   |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4D75B"/>
    <w:multiLevelType w:val="singleLevel"/>
    <w:tmpl w:val="8E64D75B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B17D58"/>
    <w:rsid w:val="6304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43B53"/>
      <w:sz w:val="3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63A6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4E68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43B53"/>
      <w:spacing w:val="5"/>
      <w:kern w:val="28"/>
      <w:sz w:val="5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</Words>
  <Characters>1040</Characters>
  <Lines>0</Lines>
  <Paragraphs>0</Paragraphs>
  <TotalTime>2</TotalTime>
  <ScaleCrop>false</ScaleCrop>
  <LinksUpToDate>false</LinksUpToDate>
  <CharactersWithSpaces>1185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Pranay Bhatkar</cp:lastModifiedBy>
  <dcterms:modified xsi:type="dcterms:W3CDTF">2026-10-21T15:22:47Z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eyJoZGlkIjoiYjUyNDZiYjk1MzRmZDc0NDIwNTNmZjk0YjlmYWZlNWYiLCJ1c2VySWQiOiI1NjcyOTEyMDM1NTYifQ==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6BB4826C648644929FD0D8A7E2EFDAFE_12</vt:lpwstr>
  </property>
</Properties>
</file>